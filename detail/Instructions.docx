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Calibri" w:hAnsi="Calibri" w:eastAsia="Calibri" w:cs="Calibri"/>
          <w:b/>
          <w:sz w:val="36"/>
        </w:rPr>
      </w:pPr>
    </w:p>
    <w:p>
      <w:pPr>
        <w:jc w:val="center"/>
        <w:rPr>
          <w:rFonts w:ascii="Calibri" w:hAnsi="Calibri" w:eastAsia="Calibri" w:cs="Calibri"/>
          <w:sz w:val="32"/>
          <w:u w:val="single"/>
        </w:rPr>
      </w:pPr>
    </w:p>
    <w:p>
      <w:pPr>
        <w:jc w:val="center"/>
        <w:rPr>
          <w:rFonts w:ascii="Calibri" w:hAnsi="Calibri" w:eastAsia="Calibri" w:cs="Calibri"/>
          <w:sz w:val="32"/>
          <w:u w:val="single"/>
        </w:rPr>
      </w:pPr>
    </w:p>
    <w:p>
      <w:pPr>
        <w:jc w:val="center"/>
        <w:rPr>
          <w:rFonts w:ascii="Calibri" w:hAnsi="Calibri" w:eastAsia="Calibri" w:cs="Calibri"/>
          <w:sz w:val="32"/>
          <w:u w:val="single"/>
        </w:rPr>
      </w:pPr>
      <w:r>
        <w:rPr>
          <w:rFonts w:ascii="Calibri" w:hAnsi="Calibri" w:eastAsia="Calibri" w:cs="Calibri"/>
          <w:sz w:val="32"/>
          <w:u w:val="single"/>
        </w:rPr>
        <w:t>Instructions</w:t>
      </w:r>
    </w:p>
    <w:p>
      <w:pPr>
        <w:rPr>
          <w:rFonts w:ascii="Calibri" w:hAnsi="Calibri" w:eastAsia="Calibri" w:cs="Calibri"/>
          <w:sz w:val="24"/>
        </w:rPr>
      </w:pPr>
    </w:p>
    <w:p>
      <w:pPr>
        <w:numPr>
          <w:ilvl w:val="0"/>
          <w:numId w:val="1"/>
        </w:num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>Download and install anaconda3 from given link</w:t>
      </w:r>
    </w:p>
    <w:p>
      <w:p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 xml:space="preserve">  - link : </w:t>
      </w:r>
      <w:r>
        <w:fldChar w:fldCharType="begin"/>
      </w:r>
      <w:r>
        <w:instrText xml:space="preserve"> HYPERLINK "https://www.filehorse.com/download-anaconda-64/download/" \h </w:instrText>
      </w:r>
      <w:r>
        <w:fldChar w:fldCharType="separate"/>
      </w:r>
      <w:r>
        <w:rPr>
          <w:rFonts w:ascii="Times New Roman" w:hAnsi="Times New Roman" w:eastAsia="Calibri" w:cs="Times New Roman"/>
          <w:color w:val="0000FF"/>
          <w:sz w:val="24"/>
          <w:u w:val="single"/>
        </w:rPr>
        <w:t>https://www.filehorse.com/download-anaconda-64/download/</w:t>
      </w:r>
      <w:r>
        <w:rPr>
          <w:rFonts w:ascii="Times New Roman" w:hAnsi="Times New Roman" w:eastAsia="Calibri" w:cs="Times New Roman"/>
          <w:color w:val="0000FF"/>
          <w:sz w:val="24"/>
          <w:u w:val="single"/>
        </w:rPr>
        <w:fldChar w:fldCharType="end"/>
      </w:r>
    </w:p>
    <w:p>
      <w:p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 xml:space="preserve">  - At the stage given in the image below check both checkboxes</w:t>
      </w:r>
    </w:p>
    <w:p>
      <w:p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cs="Times New Roman"/>
        </w:rPr>
        <w:object>
          <v:shape id="_x0000_i1025" o:spt="75" type="#_x0000_t75" style="height:258pt;width:364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>extract ‘</w:t>
      </w:r>
      <w:r>
        <w:rPr>
          <w:rFonts w:hint="default" w:ascii="Times New Roman" w:hAnsi="Times New Roman" w:eastAsia="SimSun" w:cs="Times New Roman"/>
          <w:sz w:val="24"/>
          <w:lang w:val="en-US"/>
        </w:rPr>
        <w:t>myenv1</w:t>
      </w:r>
      <w:bookmarkStart w:id="0" w:name="_GoBack"/>
      <w:bookmarkEnd w:id="0"/>
      <w:r>
        <w:rPr>
          <w:rFonts w:ascii="Times New Roman" w:hAnsi="Times New Roman" w:eastAsia="Calibri" w:cs="Times New Roman"/>
          <w:sz w:val="24"/>
        </w:rPr>
        <w:t xml:space="preserve">.rar’ folder and paste it to the </w:t>
      </w:r>
      <w:r>
        <w:rPr>
          <w:rFonts w:ascii="Times New Roman" w:hAnsi="Times New Roman" w:eastAsia="Calibri" w:cs="Times New Roman"/>
          <w:sz w:val="24"/>
          <w:u w:val="single"/>
        </w:rPr>
        <w:t xml:space="preserve">anaconda3’s </w:t>
      </w:r>
      <w:r>
        <w:rPr>
          <w:rFonts w:ascii="Times New Roman" w:hAnsi="Times New Roman" w:eastAsia="Calibri" w:cs="Times New Roman"/>
          <w:b/>
          <w:sz w:val="24"/>
          <w:u w:val="single"/>
        </w:rPr>
        <w:t>envs</w:t>
      </w:r>
      <w:r>
        <w:rPr>
          <w:rFonts w:ascii="Times New Roman" w:hAnsi="Times New Roman" w:eastAsia="Calibri" w:cs="Times New Roman"/>
          <w:sz w:val="24"/>
          <w:u w:val="single"/>
        </w:rPr>
        <w:t xml:space="preserve"> </w:t>
      </w:r>
      <w:r>
        <w:rPr>
          <w:rFonts w:ascii="Times New Roman" w:hAnsi="Times New Roman" w:eastAsia="Calibri" w:cs="Times New Roman"/>
          <w:sz w:val="24"/>
        </w:rPr>
        <w:t xml:space="preserve">folder </w:t>
      </w:r>
    </w:p>
    <w:p>
      <w:pPr>
        <w:numPr>
          <w:ilvl w:val="0"/>
          <w:numId w:val="2"/>
        </w:num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 xml:space="preserve">Extract ‘Deep Fake Detection.rar’    </w:t>
      </w:r>
    </w:p>
    <w:p>
      <w:pPr>
        <w:rPr>
          <w:rFonts w:ascii="Times New Roman" w:hAnsi="Times New Roman" w:eastAsia="Calibri" w:cs="Times New Roman"/>
          <w:sz w:val="24"/>
        </w:rPr>
      </w:pPr>
    </w:p>
    <w:p>
      <w:pPr>
        <w:rPr>
          <w:rFonts w:ascii="Times New Roman" w:hAnsi="Times New Roman" w:eastAsia="Calibri" w:cs="Times New Roman"/>
          <w:sz w:val="24"/>
        </w:rPr>
      </w:pPr>
    </w:p>
    <w:p>
      <w:pPr>
        <w:numPr>
          <w:ilvl w:val="0"/>
          <w:numId w:val="3"/>
        </w:num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>Open anaconda prompt</w:t>
      </w:r>
    </w:p>
    <w:p>
      <w:pPr>
        <w:numPr>
          <w:ilvl w:val="0"/>
          <w:numId w:val="3"/>
        </w:numPr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SimSun" w:cs="Times New Roman"/>
          <w:sz w:val="24"/>
        </w:rPr>
        <w:t xml:space="preserve">In prompt(cd) Navigate to </w:t>
      </w:r>
      <w:r>
        <w:rPr>
          <w:rFonts w:ascii="Times New Roman" w:hAnsi="Times New Roman" w:eastAsia="Calibri" w:cs="Times New Roman"/>
          <w:sz w:val="24"/>
        </w:rPr>
        <w:t>‘Deep Fake Detection’</w:t>
      </w:r>
      <w:r>
        <w:rPr>
          <w:rFonts w:ascii="Times New Roman" w:hAnsi="Times New Roman" w:eastAsia="SimSun" w:cs="Times New Roman"/>
          <w:sz w:val="24"/>
        </w:rPr>
        <w:t xml:space="preserve"> folder</w:t>
      </w:r>
    </w:p>
    <w:p>
      <w:pPr>
        <w:numPr>
          <w:ilvl w:val="0"/>
          <w:numId w:val="3"/>
        </w:numPr>
        <w:rPr>
          <w:rFonts w:ascii="Times New Roman" w:hAnsi="Times New Roman" w:eastAsia="SimSun" w:cs="Times New Roman"/>
          <w:sz w:val="24"/>
        </w:rPr>
      </w:pPr>
      <w:r>
        <w:rPr>
          <w:rFonts w:ascii="Times New Roman" w:hAnsi="Times New Roman" w:eastAsia="SimSun" w:cs="Times New Roman"/>
          <w:sz w:val="24"/>
        </w:rPr>
        <w:t xml:space="preserve">Run command : conda activate </w:t>
      </w:r>
      <w:r>
        <w:rPr>
          <w:rFonts w:hint="default" w:ascii="Times New Roman" w:hAnsi="Times New Roman" w:eastAsia="SimSun" w:cs="Times New Roman"/>
          <w:sz w:val="24"/>
          <w:lang w:val="en-US"/>
        </w:rPr>
        <w:t>myenv1</w:t>
      </w:r>
    </w:p>
    <w:p>
      <w:pPr>
        <w:numPr>
          <w:ilvl w:val="0"/>
          <w:numId w:val="3"/>
        </w:numPr>
        <w:rPr>
          <w:rFonts w:ascii="Times New Roman" w:hAnsi="Times New Roman" w:eastAsia="SimSun" w:cs="Times New Roman"/>
          <w:sz w:val="24"/>
        </w:rPr>
      </w:pPr>
      <w:r>
        <w:rPr>
          <w:rFonts w:ascii="Times New Roman" w:hAnsi="Times New Roman" w:eastAsia="SimSun" w:cs="Times New Roman"/>
          <w:sz w:val="24"/>
        </w:rPr>
        <w:t>Run command : python gui.py</w:t>
      </w:r>
    </w:p>
    <w:sectPr>
      <w:pgSz w:w="11906" w:h="16838"/>
      <w:pgMar w:top="1440" w:right="1440" w:bottom="1440" w:left="144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2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splitPgBreakAndParaMark/>
    <w:compatSetting w:name="compatibilityMode" w:uri="http://schemas.microsoft.com/office/word" w:val="12"/>
  </w:compat>
  <w:rsids>
    <w:rsidRoot w:val="00EE1E9C"/>
    <w:rsid w:val="00245DE4"/>
    <w:rsid w:val="00440074"/>
    <w:rsid w:val="00575784"/>
    <w:rsid w:val="00EE1E9C"/>
    <w:rsid w:val="04656F50"/>
    <w:rsid w:val="0A4800D1"/>
    <w:rsid w:val="0C165A64"/>
    <w:rsid w:val="2EEA7D50"/>
    <w:rsid w:val="327E44F4"/>
    <w:rsid w:val="37F814D8"/>
    <w:rsid w:val="4154383A"/>
    <w:rsid w:val="50B618F6"/>
    <w:rsid w:val="5B2D68F3"/>
    <w:rsid w:val="66154481"/>
    <w:rsid w:val="671B17C0"/>
    <w:rsid w:val="79AC65E2"/>
    <w:rsid w:val="7B5E0018"/>
    <w:rsid w:val="7BFA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  <w:lang w:val="en-IN" w:eastAsia="en-I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81</Words>
  <Characters>466</Characters>
  <Lines>3</Lines>
  <Paragraphs>1</Paragraphs>
  <TotalTime>0</TotalTime>
  <ScaleCrop>false</ScaleCrop>
  <LinksUpToDate>false</LinksUpToDate>
  <CharactersWithSpaces>546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2022-03-17T06:33:00Z</dcterms:created>
  <dc:creator>user76</dc:creator>
  <cp:lastModifiedBy>Leo Paulose</cp:lastModifiedBy>
  <dcterms:modified xsi:type="dcterms:W3CDTF">2024-01-23T13:03:11Z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F5D650F4BE344D718DDAF62DC75E496B</vt:lpwstr>
  </property>
</Properties>
</file>